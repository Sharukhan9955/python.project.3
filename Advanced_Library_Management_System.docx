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727A4" w:rsidRDefault="00153FD5">
      <w:r>
        <w:rPr>
          <w:b/>
        </w:rPr>
        <w:t xml:space="preserve">Name: </w:t>
      </w:r>
      <w:r w:rsidR="006A3001">
        <w:t>M.Sharukhan</w:t>
      </w:r>
      <w:r>
        <w:br/>
      </w:r>
      <w:r>
        <w:rPr>
          <w:b/>
        </w:rPr>
        <w:t xml:space="preserve">Reg No: </w:t>
      </w:r>
      <w:r w:rsidR="006A3001">
        <w:t>411625104064</w:t>
      </w:r>
      <w:r>
        <w:br/>
      </w:r>
      <w:r w:rsidR="006A3001">
        <w:rPr>
          <w:b/>
        </w:rPr>
        <w:t>Department</w:t>
      </w:r>
      <w:r w:rsidR="006A3001" w:rsidRPr="006A3001">
        <w:t>: BE.CSE</w:t>
      </w:r>
      <w:r>
        <w:br/>
      </w:r>
      <w:r>
        <w:rPr>
          <w:b/>
        </w:rPr>
        <w:t xml:space="preserve">Subject: </w:t>
      </w:r>
      <w:r>
        <w:t>Python</w:t>
      </w:r>
      <w:r>
        <w:br/>
      </w:r>
      <w:r>
        <w:rPr>
          <w:b/>
        </w:rPr>
        <w:t xml:space="preserve">Batch: </w:t>
      </w:r>
      <w:r>
        <w:t>05</w:t>
      </w:r>
    </w:p>
    <w:p w:rsidR="00D727A4" w:rsidRDefault="00153FD5">
      <w:pPr>
        <w:pStyle w:val="Heading1"/>
        <w:jc w:val="center"/>
      </w:pPr>
      <w:r>
        <w:rPr>
          <w:lang w:val="en-IN"/>
        </w:rPr>
        <w:t xml:space="preserve">                 Mini Project: </w:t>
      </w:r>
      <w:r>
        <w:t xml:space="preserve">Library Management System </w:t>
      </w:r>
    </w:p>
    <w:p w:rsidR="00D727A4" w:rsidRDefault="00D727A4">
      <w:pPr>
        <w:rPr>
          <w:lang w:val="en-IN"/>
        </w:rPr>
      </w:pPr>
    </w:p>
    <w:p w:rsidR="00D727A4" w:rsidRDefault="00153FD5">
      <w:pPr>
        <w:pStyle w:val="Heading2"/>
      </w:pPr>
      <w:r>
        <w:t>1. Project Title</w:t>
      </w:r>
    </w:p>
    <w:p w:rsidR="00D727A4" w:rsidRDefault="00153FD5">
      <w:pPr>
        <w:rPr>
          <w:lang w:val="en-IN"/>
        </w:rPr>
      </w:pPr>
      <w:r>
        <w:t xml:space="preserve">Library Management System </w:t>
      </w:r>
      <w:r>
        <w:rPr>
          <w:lang w:val="en-IN"/>
        </w:rPr>
        <w:t>using python.</w:t>
      </w:r>
    </w:p>
    <w:p w:rsidR="00D727A4" w:rsidRDefault="00153FD5">
      <w:pPr>
        <w:pStyle w:val="Heading2"/>
      </w:pPr>
      <w:r>
        <w:t>2. Problem Statement</w:t>
      </w:r>
    </w:p>
    <w:p w:rsidR="00D727A4" w:rsidRDefault="00153FD5">
      <w:r>
        <w:t xml:space="preserve">To design and implement a Python program that manages library books using </w:t>
      </w:r>
      <w:r>
        <w:rPr>
          <w:lang w:val="en-IN"/>
        </w:rPr>
        <w:t>python</w:t>
      </w:r>
      <w:r>
        <w:t>. The system allows adding books, viewing books, issuing books to students, returning books, searching books, and calculating fines for late returns.</w:t>
      </w:r>
    </w:p>
    <w:p w:rsidR="00D727A4" w:rsidRDefault="00153FD5">
      <w:pPr>
        <w:pStyle w:val="Heading2"/>
      </w:pPr>
      <w:r>
        <w:t>3. Objective</w:t>
      </w:r>
    </w:p>
    <w:p w:rsidR="00D727A4" w:rsidRDefault="00153FD5">
      <w:pPr>
        <w:pStyle w:val="ListBullet"/>
      </w:pPr>
      <w:r>
        <w:t>To understand</w:t>
      </w:r>
      <w:r>
        <w:t xml:space="preserve"> the use of functions in Python</w:t>
      </w:r>
    </w:p>
    <w:p w:rsidR="00D727A4" w:rsidRDefault="00153FD5">
      <w:pPr>
        <w:pStyle w:val="ListBullet"/>
      </w:pPr>
      <w:r>
        <w:t>To manage book records using lists and dictionaries</w:t>
      </w:r>
    </w:p>
    <w:p w:rsidR="00D727A4" w:rsidRDefault="00153FD5">
      <w:pPr>
        <w:pStyle w:val="ListBullet"/>
      </w:pPr>
      <w:r>
        <w:t>To perform issue and return operations</w:t>
      </w:r>
    </w:p>
    <w:p w:rsidR="00D727A4" w:rsidRDefault="00153FD5">
      <w:pPr>
        <w:pStyle w:val="ListBullet"/>
      </w:pPr>
      <w:r>
        <w:t>To calculate fines for late book returns</w:t>
      </w:r>
    </w:p>
    <w:p w:rsidR="00D727A4" w:rsidRDefault="00153FD5">
      <w:pPr>
        <w:pStyle w:val="ListBullet"/>
      </w:pPr>
      <w:r>
        <w:t>To create a menu-driven application</w:t>
      </w:r>
    </w:p>
    <w:p w:rsidR="00D727A4" w:rsidRDefault="00153FD5">
      <w:pPr>
        <w:pStyle w:val="Heading2"/>
      </w:pPr>
      <w:r>
        <w:t>4. Tools Used</w:t>
      </w:r>
    </w:p>
    <w:p w:rsidR="00D727A4" w:rsidRDefault="00153FD5">
      <w:r>
        <w:t>Python 3</w:t>
      </w:r>
      <w:r>
        <w:br/>
        <w:t>VS Code / IDLE</w:t>
      </w:r>
    </w:p>
    <w:p w:rsidR="00D727A4" w:rsidRDefault="00153FD5">
      <w:pPr>
        <w:pStyle w:val="Heading2"/>
      </w:pPr>
      <w:r>
        <w:t>5. Description</w:t>
      </w:r>
    </w:p>
    <w:p w:rsidR="00D727A4" w:rsidRDefault="00153FD5">
      <w:r>
        <w:t>Thi</w:t>
      </w:r>
      <w:r>
        <w:t>s project simulates a simple library management system. It allows the user to add books with a Book ID, view available books, issue books to students, return books, and search for books. The system also calculates fines if the book is returned late.</w:t>
      </w:r>
    </w:p>
    <w:p w:rsidR="00D727A4" w:rsidRDefault="00153FD5">
      <w:pPr>
        <w:pStyle w:val="Heading2"/>
      </w:pPr>
      <w:r>
        <w:t>6. Alg</w:t>
      </w:r>
      <w:r>
        <w:t>orithm</w:t>
      </w:r>
    </w:p>
    <w:p w:rsidR="00D727A4" w:rsidRDefault="00153FD5">
      <w:r>
        <w:t>Step 1: Create an empty list to store books</w:t>
      </w:r>
    </w:p>
    <w:p w:rsidR="00D727A4" w:rsidRDefault="00153FD5">
      <w:r>
        <w:t>Step 2: Display the menu</w:t>
      </w:r>
    </w:p>
    <w:p w:rsidR="00D727A4" w:rsidRDefault="00153FD5">
      <w:r>
        <w:t>Step 3: Add book with Book ID and name</w:t>
      </w:r>
    </w:p>
    <w:p w:rsidR="00D727A4" w:rsidRDefault="00153FD5">
      <w:r>
        <w:t>Step 4: Issue book to student with number of days</w:t>
      </w:r>
    </w:p>
    <w:p w:rsidR="00D727A4" w:rsidRDefault="00153FD5">
      <w:r>
        <w:t>Step 5: Return book and calculate fine if late</w:t>
      </w:r>
    </w:p>
    <w:p w:rsidR="00D727A4" w:rsidRDefault="00153FD5">
      <w:r>
        <w:lastRenderedPageBreak/>
        <w:t>Step 6: Search book by name</w:t>
      </w:r>
    </w:p>
    <w:p w:rsidR="00D727A4" w:rsidRDefault="00153FD5">
      <w:r>
        <w:t>Step 7: Repeat u</w:t>
      </w:r>
      <w:r>
        <w:t>ntil user exits</w:t>
      </w:r>
    </w:p>
    <w:p w:rsidR="00D727A4" w:rsidRDefault="00153FD5">
      <w:pPr>
        <w:pStyle w:val="Heading2"/>
      </w:pPr>
      <w:r>
        <w:t>7. Program (Python Code)</w:t>
      </w:r>
    </w:p>
    <w:p w:rsidR="00D727A4" w:rsidRDefault="00153FD5">
      <w:pPr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>books = []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def add_book():</w:t>
      </w:r>
      <w:r>
        <w:rPr>
          <w:rFonts w:ascii="Courier New" w:hAnsi="Courier New"/>
          <w:sz w:val="18"/>
        </w:rPr>
        <w:br/>
        <w:t xml:space="preserve">    book_id = input("Enter Book ID: ")</w:t>
      </w:r>
      <w:r>
        <w:rPr>
          <w:rFonts w:ascii="Courier New" w:hAnsi="Courier New"/>
          <w:sz w:val="18"/>
        </w:rPr>
        <w:br/>
        <w:t xml:space="preserve">    name = input("Enter Book Name: ")</w:t>
      </w:r>
      <w:r>
        <w:rPr>
          <w:rFonts w:ascii="Courier New" w:hAnsi="Courier New"/>
          <w:sz w:val="18"/>
        </w:rPr>
        <w:br/>
        <w:t xml:space="preserve">    books.append({</w:t>
      </w:r>
      <w:r>
        <w:rPr>
          <w:rFonts w:ascii="Courier New" w:hAnsi="Courier New"/>
          <w:sz w:val="18"/>
        </w:rPr>
        <w:br/>
        <w:t xml:space="preserve">        "id": book_id,</w:t>
      </w:r>
      <w:r>
        <w:rPr>
          <w:rFonts w:ascii="Courier New" w:hAnsi="Courier New"/>
          <w:sz w:val="18"/>
        </w:rPr>
        <w:br/>
        <w:t xml:space="preserve">        "name": name,</w:t>
      </w:r>
      <w:r>
        <w:rPr>
          <w:rFonts w:ascii="Courier New" w:hAnsi="Courier New"/>
          <w:sz w:val="18"/>
        </w:rPr>
        <w:br/>
        <w:t xml:space="preserve">        "issued": False,</w:t>
      </w:r>
      <w:r>
        <w:rPr>
          <w:rFonts w:ascii="Courier New" w:hAnsi="Courier New"/>
          <w:sz w:val="18"/>
        </w:rPr>
        <w:br/>
        <w:t xml:space="preserve">        "student": ""</w:t>
      </w:r>
      <w:r>
        <w:rPr>
          <w:rFonts w:ascii="Courier New" w:hAnsi="Courier New"/>
          <w:sz w:val="18"/>
        </w:rPr>
        <w:t>,</w:t>
      </w:r>
      <w:r>
        <w:rPr>
          <w:rFonts w:ascii="Courier New" w:hAnsi="Courier New"/>
          <w:sz w:val="18"/>
        </w:rPr>
        <w:br/>
        <w:t xml:space="preserve">        "days": 0</w:t>
      </w:r>
      <w:r>
        <w:rPr>
          <w:rFonts w:ascii="Courier New" w:hAnsi="Courier New"/>
          <w:sz w:val="18"/>
        </w:rPr>
        <w:br/>
        <w:t xml:space="preserve">    })</w:t>
      </w:r>
      <w:r>
        <w:rPr>
          <w:rFonts w:ascii="Courier New" w:hAnsi="Courier New"/>
          <w:sz w:val="18"/>
        </w:rPr>
        <w:br/>
        <w:t xml:space="preserve">    print("Book added successfully!")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def view_books():</w:t>
      </w:r>
      <w:r>
        <w:rPr>
          <w:rFonts w:ascii="Courier New" w:hAnsi="Courier New"/>
          <w:sz w:val="18"/>
        </w:rPr>
        <w:br/>
        <w:t xml:space="preserve">    if len(books) == 0:</w:t>
      </w:r>
      <w:r>
        <w:rPr>
          <w:rFonts w:ascii="Courier New" w:hAnsi="Courier New"/>
          <w:sz w:val="18"/>
        </w:rPr>
        <w:br/>
        <w:t xml:space="preserve">        print("No books available.")</w:t>
      </w:r>
      <w:r>
        <w:rPr>
          <w:rFonts w:ascii="Courier New" w:hAnsi="Courier New"/>
          <w:sz w:val="18"/>
        </w:rPr>
        <w:br/>
        <w:t xml:space="preserve">        return</w:t>
      </w:r>
      <w:r>
        <w:rPr>
          <w:rFonts w:ascii="Courier New" w:hAnsi="Courier New"/>
          <w:sz w:val="18"/>
        </w:rPr>
        <w:br/>
        <w:t xml:space="preserve">    print("\nLibrary Books")</w:t>
      </w:r>
      <w:r>
        <w:rPr>
          <w:rFonts w:ascii="Courier New" w:hAnsi="Courier New"/>
          <w:sz w:val="18"/>
        </w:rPr>
        <w:br/>
        <w:t xml:space="preserve">    for book in books:</w:t>
      </w:r>
      <w:r>
        <w:rPr>
          <w:rFonts w:ascii="Courier New" w:hAnsi="Courier New"/>
          <w:sz w:val="18"/>
        </w:rPr>
        <w:br/>
        <w:t xml:space="preserve">        status = "Issued" if book["issued"] </w:t>
      </w:r>
      <w:r>
        <w:rPr>
          <w:rFonts w:ascii="Courier New" w:hAnsi="Courier New"/>
          <w:sz w:val="18"/>
        </w:rPr>
        <w:t>else "Available"</w:t>
      </w:r>
      <w:r>
        <w:rPr>
          <w:rFonts w:ascii="Courier New" w:hAnsi="Courier New"/>
          <w:sz w:val="18"/>
        </w:rPr>
        <w:br/>
        <w:t xml:space="preserve">        print(book["id"], "-", book["name"], "-", status)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def issue_book():</w:t>
      </w:r>
      <w:r>
        <w:rPr>
          <w:rFonts w:ascii="Courier New" w:hAnsi="Courier New"/>
          <w:sz w:val="18"/>
        </w:rPr>
        <w:br/>
        <w:t xml:space="preserve">    book_id = input("Enter Book ID to issue: ")</w:t>
      </w:r>
      <w:r>
        <w:rPr>
          <w:rFonts w:ascii="Courier New" w:hAnsi="Courier New"/>
          <w:sz w:val="18"/>
        </w:rPr>
        <w:br/>
        <w:t xml:space="preserve">    for book in books:</w:t>
      </w:r>
      <w:r>
        <w:rPr>
          <w:rFonts w:ascii="Courier New" w:hAnsi="Courier New"/>
          <w:sz w:val="18"/>
        </w:rPr>
        <w:br/>
        <w:t xml:space="preserve">        if book["id"] == book_id:</w:t>
      </w:r>
      <w:r>
        <w:rPr>
          <w:rFonts w:ascii="Courier New" w:hAnsi="Courier New"/>
          <w:sz w:val="18"/>
        </w:rPr>
        <w:br/>
        <w:t xml:space="preserve">            if book["issued"]:</w:t>
      </w:r>
      <w:r>
        <w:rPr>
          <w:rFonts w:ascii="Courier New" w:hAnsi="Courier New"/>
          <w:sz w:val="18"/>
        </w:rPr>
        <w:br/>
        <w:t xml:space="preserve">                print("Boo</w:t>
      </w:r>
      <w:r>
        <w:rPr>
          <w:rFonts w:ascii="Courier New" w:hAnsi="Courier New"/>
          <w:sz w:val="18"/>
        </w:rPr>
        <w:t>k already issued.")</w:t>
      </w:r>
      <w:r>
        <w:rPr>
          <w:rFonts w:ascii="Courier New" w:hAnsi="Courier New"/>
          <w:sz w:val="18"/>
        </w:rPr>
        <w:br/>
        <w:t xml:space="preserve">                return</w:t>
      </w:r>
      <w:r>
        <w:rPr>
          <w:rFonts w:ascii="Courier New" w:hAnsi="Courier New"/>
          <w:sz w:val="18"/>
        </w:rPr>
        <w:br/>
        <w:t xml:space="preserve">            student = input("Enter student name: ")</w:t>
      </w:r>
      <w:r>
        <w:rPr>
          <w:rFonts w:ascii="Courier New" w:hAnsi="Courier New"/>
          <w:sz w:val="18"/>
        </w:rPr>
        <w:br/>
        <w:t xml:space="preserve">            days = int(input("Enter number of days issued: "))</w:t>
      </w:r>
      <w:r>
        <w:rPr>
          <w:rFonts w:ascii="Courier New" w:hAnsi="Courier New"/>
          <w:sz w:val="18"/>
        </w:rPr>
        <w:br/>
        <w:t xml:space="preserve">            book["issued"] = True</w:t>
      </w:r>
      <w:r>
        <w:rPr>
          <w:rFonts w:ascii="Courier New" w:hAnsi="Courier New"/>
          <w:sz w:val="18"/>
        </w:rPr>
        <w:br/>
        <w:t xml:space="preserve">            book["student"] = student</w:t>
      </w:r>
      <w:r>
        <w:rPr>
          <w:rFonts w:ascii="Courier New" w:hAnsi="Courier New"/>
          <w:sz w:val="18"/>
        </w:rPr>
        <w:br/>
        <w:t xml:space="preserve">            book["days"] =</w:t>
      </w:r>
      <w:r>
        <w:rPr>
          <w:rFonts w:ascii="Courier New" w:hAnsi="Courier New"/>
          <w:sz w:val="18"/>
        </w:rPr>
        <w:t xml:space="preserve"> days</w:t>
      </w:r>
      <w:r>
        <w:rPr>
          <w:rFonts w:ascii="Courier New" w:hAnsi="Courier New"/>
          <w:sz w:val="18"/>
        </w:rPr>
        <w:br/>
        <w:t xml:space="preserve">            print("Book issued successfully!")</w:t>
      </w:r>
      <w:r>
        <w:rPr>
          <w:rFonts w:ascii="Courier New" w:hAnsi="Courier New"/>
          <w:sz w:val="18"/>
        </w:rPr>
        <w:br/>
        <w:t xml:space="preserve">            return</w:t>
      </w:r>
      <w:r>
        <w:rPr>
          <w:rFonts w:ascii="Courier New" w:hAnsi="Courier New"/>
          <w:sz w:val="18"/>
        </w:rPr>
        <w:br/>
        <w:t xml:space="preserve">    print("Book not found.")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def return_book():</w:t>
      </w:r>
      <w:r>
        <w:rPr>
          <w:rFonts w:ascii="Courier New" w:hAnsi="Courier New"/>
          <w:sz w:val="18"/>
        </w:rPr>
        <w:br/>
        <w:t xml:space="preserve">    book_id = input("Enter Book ID to return: ")</w:t>
      </w:r>
      <w:r>
        <w:rPr>
          <w:rFonts w:ascii="Courier New" w:hAnsi="Courier New"/>
          <w:sz w:val="18"/>
        </w:rPr>
        <w:br/>
        <w:t xml:space="preserve">    for book in books:</w:t>
      </w:r>
      <w:r>
        <w:rPr>
          <w:rFonts w:ascii="Courier New" w:hAnsi="Courier New"/>
          <w:sz w:val="18"/>
        </w:rPr>
        <w:br/>
        <w:t xml:space="preserve">        if book["id"] == book_id:</w:t>
      </w:r>
      <w:r>
        <w:rPr>
          <w:rFonts w:ascii="Courier New" w:hAnsi="Courier New"/>
          <w:sz w:val="18"/>
        </w:rPr>
        <w:br/>
        <w:t xml:space="preserve">            if not book["issu</w:t>
      </w:r>
      <w:r>
        <w:rPr>
          <w:rFonts w:ascii="Courier New" w:hAnsi="Courier New"/>
          <w:sz w:val="18"/>
        </w:rPr>
        <w:t>ed"]:</w:t>
      </w:r>
      <w:r>
        <w:rPr>
          <w:rFonts w:ascii="Courier New" w:hAnsi="Courier New"/>
          <w:sz w:val="18"/>
        </w:rPr>
        <w:br/>
        <w:t xml:space="preserve">                print("Book was not issued.")</w:t>
      </w:r>
      <w:r>
        <w:rPr>
          <w:rFonts w:ascii="Courier New" w:hAnsi="Courier New"/>
          <w:sz w:val="18"/>
        </w:rPr>
        <w:br/>
        <w:t xml:space="preserve">                return</w:t>
      </w:r>
      <w:r>
        <w:rPr>
          <w:rFonts w:ascii="Courier New" w:hAnsi="Courier New"/>
          <w:sz w:val="18"/>
        </w:rPr>
        <w:br/>
        <w:t xml:space="preserve">            extra_days = int(input("Enter late days (0 if none): "))</w:t>
      </w:r>
      <w:r>
        <w:rPr>
          <w:rFonts w:ascii="Courier New" w:hAnsi="Courier New"/>
          <w:sz w:val="18"/>
        </w:rPr>
        <w:br/>
        <w:t xml:space="preserve">            fine = extra_days * 10</w:t>
      </w:r>
      <w:r>
        <w:rPr>
          <w:rFonts w:ascii="Courier New" w:hAnsi="Courier New"/>
          <w:sz w:val="18"/>
        </w:rPr>
        <w:br/>
        <w:t xml:space="preserve">            book["issued"] = False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lastRenderedPageBreak/>
        <w:t xml:space="preserve">            book["student"] = ""</w:t>
      </w:r>
      <w:r>
        <w:rPr>
          <w:rFonts w:ascii="Courier New" w:hAnsi="Courier New"/>
          <w:sz w:val="18"/>
        </w:rPr>
        <w:br/>
        <w:t xml:space="preserve">         </w:t>
      </w:r>
      <w:r>
        <w:rPr>
          <w:rFonts w:ascii="Courier New" w:hAnsi="Courier New"/>
          <w:sz w:val="18"/>
        </w:rPr>
        <w:t xml:space="preserve">   book["days"] = 0</w:t>
      </w:r>
      <w:r>
        <w:rPr>
          <w:rFonts w:ascii="Courier New" w:hAnsi="Courier New"/>
          <w:sz w:val="18"/>
        </w:rPr>
        <w:br/>
        <w:t xml:space="preserve">            print("Book returned successfully!")</w:t>
      </w:r>
      <w:r>
        <w:rPr>
          <w:rFonts w:ascii="Courier New" w:hAnsi="Courier New"/>
          <w:sz w:val="18"/>
        </w:rPr>
        <w:br/>
        <w:t xml:space="preserve">            if fine &gt; 0:</w:t>
      </w:r>
      <w:r>
        <w:rPr>
          <w:rFonts w:ascii="Courier New" w:hAnsi="Courier New"/>
          <w:sz w:val="18"/>
        </w:rPr>
        <w:br/>
        <w:t xml:space="preserve">                print("Fine to pay: Rs.", fine)</w:t>
      </w:r>
      <w:r>
        <w:rPr>
          <w:rFonts w:ascii="Courier New" w:hAnsi="Courier New"/>
          <w:sz w:val="18"/>
        </w:rPr>
        <w:br/>
        <w:t xml:space="preserve">            return</w:t>
      </w:r>
      <w:r>
        <w:rPr>
          <w:rFonts w:ascii="Courier New" w:hAnsi="Courier New"/>
          <w:sz w:val="18"/>
        </w:rPr>
        <w:br/>
        <w:t xml:space="preserve">    print("Book not found.")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def search_book():</w:t>
      </w:r>
      <w:r>
        <w:rPr>
          <w:rFonts w:ascii="Courier New" w:hAnsi="Courier New"/>
          <w:sz w:val="18"/>
        </w:rPr>
        <w:br/>
        <w:t xml:space="preserve">    name = input("Enter book name to search: "</w:t>
      </w:r>
      <w:r>
        <w:rPr>
          <w:rFonts w:ascii="Courier New" w:hAnsi="Courier New"/>
          <w:sz w:val="18"/>
        </w:rPr>
        <w:t>)</w:t>
      </w:r>
      <w:r>
        <w:rPr>
          <w:rFonts w:ascii="Courier New" w:hAnsi="Courier New"/>
          <w:sz w:val="18"/>
        </w:rPr>
        <w:br/>
        <w:t xml:space="preserve">    for book in books:</w:t>
      </w:r>
      <w:r>
        <w:rPr>
          <w:rFonts w:ascii="Courier New" w:hAnsi="Courier New"/>
          <w:sz w:val="18"/>
        </w:rPr>
        <w:br/>
        <w:t xml:space="preserve">        if book["name"].lower() == name.lower():</w:t>
      </w:r>
      <w:r>
        <w:rPr>
          <w:rFonts w:ascii="Courier New" w:hAnsi="Courier New"/>
          <w:sz w:val="18"/>
        </w:rPr>
        <w:br/>
        <w:t xml:space="preserve">            status = "Issued" if book["issued"] else "Available"</w:t>
      </w:r>
      <w:r>
        <w:rPr>
          <w:rFonts w:ascii="Courier New" w:hAnsi="Courier New"/>
          <w:sz w:val="18"/>
        </w:rPr>
        <w:br/>
        <w:t xml:space="preserve">            print("\nBook Found")</w:t>
      </w:r>
      <w:r>
        <w:rPr>
          <w:rFonts w:ascii="Courier New" w:hAnsi="Courier New"/>
          <w:sz w:val="18"/>
        </w:rPr>
        <w:br/>
        <w:t xml:space="preserve">            print("Book ID:", book["id"])</w:t>
      </w:r>
      <w:r>
        <w:rPr>
          <w:rFonts w:ascii="Courier New" w:hAnsi="Courier New"/>
          <w:sz w:val="18"/>
        </w:rPr>
        <w:br/>
        <w:t xml:space="preserve">            print("Book Name:", book["nam</w:t>
      </w:r>
      <w:r>
        <w:rPr>
          <w:rFonts w:ascii="Courier New" w:hAnsi="Courier New"/>
          <w:sz w:val="18"/>
        </w:rPr>
        <w:t>e"])</w:t>
      </w:r>
      <w:r>
        <w:rPr>
          <w:rFonts w:ascii="Courier New" w:hAnsi="Courier New"/>
          <w:sz w:val="18"/>
        </w:rPr>
        <w:br/>
        <w:t xml:space="preserve">            print("Status:", status)</w:t>
      </w:r>
      <w:r>
        <w:rPr>
          <w:rFonts w:ascii="Courier New" w:hAnsi="Courier New"/>
          <w:sz w:val="18"/>
        </w:rPr>
        <w:br/>
        <w:t xml:space="preserve">            if book["issued"]:</w:t>
      </w:r>
      <w:r>
        <w:rPr>
          <w:rFonts w:ascii="Courier New" w:hAnsi="Courier New"/>
          <w:sz w:val="18"/>
        </w:rPr>
        <w:br/>
        <w:t xml:space="preserve">                print("Issued to:", book["student"])</w:t>
      </w:r>
      <w:r>
        <w:rPr>
          <w:rFonts w:ascii="Courier New" w:hAnsi="Courier New"/>
          <w:sz w:val="18"/>
        </w:rPr>
        <w:br/>
        <w:t xml:space="preserve">            return</w:t>
      </w:r>
      <w:r>
        <w:rPr>
          <w:rFonts w:ascii="Courier New" w:hAnsi="Courier New"/>
          <w:sz w:val="18"/>
        </w:rPr>
        <w:br/>
        <w:t xml:space="preserve">    print("Book not found.")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while True:</w:t>
      </w:r>
      <w:r>
        <w:rPr>
          <w:rFonts w:ascii="Courier New" w:hAnsi="Courier New"/>
          <w:sz w:val="18"/>
        </w:rPr>
        <w:br/>
        <w:t xml:space="preserve">    print("\n----- Library Management System -----")</w:t>
      </w:r>
      <w:r>
        <w:rPr>
          <w:rFonts w:ascii="Courier New" w:hAnsi="Courier New"/>
          <w:sz w:val="18"/>
        </w:rPr>
        <w:br/>
        <w:t xml:space="preserve">    print("1 Add</w:t>
      </w:r>
      <w:r>
        <w:rPr>
          <w:rFonts w:ascii="Courier New" w:hAnsi="Courier New"/>
          <w:sz w:val="18"/>
        </w:rPr>
        <w:t xml:space="preserve"> Book")</w:t>
      </w:r>
      <w:r>
        <w:rPr>
          <w:rFonts w:ascii="Courier New" w:hAnsi="Courier New"/>
          <w:sz w:val="18"/>
        </w:rPr>
        <w:br/>
        <w:t xml:space="preserve">    print("2 View Books")</w:t>
      </w:r>
      <w:r>
        <w:rPr>
          <w:rFonts w:ascii="Courier New" w:hAnsi="Courier New"/>
          <w:sz w:val="18"/>
        </w:rPr>
        <w:br/>
        <w:t xml:space="preserve">    print("3 Issue Book")</w:t>
      </w:r>
      <w:r>
        <w:rPr>
          <w:rFonts w:ascii="Courier New" w:hAnsi="Courier New"/>
          <w:sz w:val="18"/>
        </w:rPr>
        <w:br/>
        <w:t xml:space="preserve">    print("4 Return Book")</w:t>
      </w:r>
      <w:r>
        <w:rPr>
          <w:rFonts w:ascii="Courier New" w:hAnsi="Courier New"/>
          <w:sz w:val="18"/>
        </w:rPr>
        <w:br/>
        <w:t xml:space="preserve">    print("5 Search Book")</w:t>
      </w:r>
      <w:r>
        <w:rPr>
          <w:rFonts w:ascii="Courier New" w:hAnsi="Courier New"/>
          <w:sz w:val="18"/>
        </w:rPr>
        <w:br/>
        <w:t xml:space="preserve">    print("6 Exit")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choice = input("Enter choice: ")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if choice == "1":</w:t>
      </w:r>
      <w:r>
        <w:rPr>
          <w:rFonts w:ascii="Courier New" w:hAnsi="Courier New"/>
          <w:sz w:val="18"/>
        </w:rPr>
        <w:br/>
        <w:t xml:space="preserve">        add_book()</w:t>
      </w:r>
      <w:r>
        <w:rPr>
          <w:rFonts w:ascii="Courier New" w:hAnsi="Courier New"/>
          <w:sz w:val="18"/>
        </w:rPr>
        <w:br/>
        <w:t xml:space="preserve">    elif choice == "2":</w:t>
      </w:r>
      <w:r>
        <w:rPr>
          <w:rFonts w:ascii="Courier New" w:hAnsi="Courier New"/>
          <w:sz w:val="18"/>
        </w:rPr>
        <w:br/>
        <w:t xml:space="preserve">        view_books</w:t>
      </w:r>
      <w:r>
        <w:rPr>
          <w:rFonts w:ascii="Courier New" w:hAnsi="Courier New"/>
          <w:sz w:val="18"/>
        </w:rPr>
        <w:t>()</w:t>
      </w:r>
      <w:r>
        <w:rPr>
          <w:rFonts w:ascii="Courier New" w:hAnsi="Courier New"/>
          <w:sz w:val="18"/>
        </w:rPr>
        <w:br/>
        <w:t xml:space="preserve">    elif choice == "3":</w:t>
      </w:r>
      <w:r>
        <w:rPr>
          <w:rFonts w:ascii="Courier New" w:hAnsi="Courier New"/>
          <w:sz w:val="18"/>
        </w:rPr>
        <w:br/>
        <w:t xml:space="preserve">        issue_book()</w:t>
      </w:r>
      <w:r>
        <w:rPr>
          <w:rFonts w:ascii="Courier New" w:hAnsi="Courier New"/>
          <w:sz w:val="18"/>
        </w:rPr>
        <w:br/>
        <w:t xml:space="preserve">    elif choice == "4":</w:t>
      </w:r>
      <w:r>
        <w:rPr>
          <w:rFonts w:ascii="Courier New" w:hAnsi="Courier New"/>
          <w:sz w:val="18"/>
        </w:rPr>
        <w:br/>
        <w:t xml:space="preserve">        return_book()</w:t>
      </w:r>
      <w:r>
        <w:rPr>
          <w:rFonts w:ascii="Courier New" w:hAnsi="Courier New"/>
          <w:sz w:val="18"/>
        </w:rPr>
        <w:br/>
        <w:t xml:space="preserve">    elif choice == "5":</w:t>
      </w:r>
      <w:r>
        <w:rPr>
          <w:rFonts w:ascii="Courier New" w:hAnsi="Courier New"/>
          <w:sz w:val="18"/>
        </w:rPr>
        <w:br/>
        <w:t xml:space="preserve">        search_book()</w:t>
      </w:r>
      <w:r>
        <w:rPr>
          <w:rFonts w:ascii="Courier New" w:hAnsi="Courier New"/>
          <w:sz w:val="18"/>
        </w:rPr>
        <w:br/>
        <w:t xml:space="preserve">    elif choice == "6":</w:t>
      </w:r>
      <w:r>
        <w:rPr>
          <w:rFonts w:ascii="Courier New" w:hAnsi="Courier New"/>
          <w:sz w:val="18"/>
        </w:rPr>
        <w:br/>
        <w:t xml:space="preserve">        print("Exiting system")</w:t>
      </w:r>
      <w:r>
        <w:rPr>
          <w:rFonts w:ascii="Courier New" w:hAnsi="Courier New"/>
          <w:sz w:val="18"/>
        </w:rPr>
        <w:br/>
        <w:t xml:space="preserve">        break</w:t>
      </w:r>
      <w:r>
        <w:rPr>
          <w:rFonts w:ascii="Courier New" w:hAnsi="Courier New"/>
          <w:sz w:val="18"/>
        </w:rPr>
        <w:br/>
        <w:t xml:space="preserve">    else:</w:t>
      </w:r>
      <w:r>
        <w:rPr>
          <w:rFonts w:ascii="Courier New" w:hAnsi="Courier New"/>
          <w:sz w:val="18"/>
        </w:rPr>
        <w:br/>
        <w:t xml:space="preserve">        print("Invalid choice")</w:t>
      </w:r>
    </w:p>
    <w:p w:rsidR="00D727A4" w:rsidRDefault="00153FD5">
      <w:pPr>
        <w:pStyle w:val="Heading2"/>
      </w:pPr>
      <w:r>
        <w:rPr>
          <w:lang w:val="en-IN"/>
        </w:rPr>
        <w:lastRenderedPageBreak/>
        <w:t>9.Ou</w:t>
      </w:r>
      <w:r>
        <w:rPr>
          <w:lang w:val="en-IN"/>
        </w:rPr>
        <w:t>tput</w:t>
      </w:r>
    </w:p>
    <w:p w:rsidR="00D727A4" w:rsidRDefault="00D727A4">
      <w:pPr>
        <w:pStyle w:val="Heading2"/>
        <w:rPr>
          <w:lang w:val="en-IN"/>
        </w:rPr>
      </w:pPr>
    </w:p>
    <w:p w:rsidR="00D727A4" w:rsidRDefault="006A3001">
      <w:pPr>
        <w:pStyle w:val="Heading2"/>
        <w:rPr>
          <w:lang w:val="en-IN"/>
        </w:rPr>
      </w:pPr>
      <w:r w:rsidRPr="006A3001">
        <w:rPr>
          <w:lang w:val="en-IN"/>
        </w:rPr>
        <w:drawing>
          <wp:inline distT="0" distB="0" distL="0" distR="0" wp14:anchorId="05851AB8" wp14:editId="3E31083F">
            <wp:extent cx="5486400" cy="283908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39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D727A4" w:rsidRDefault="00153FD5">
      <w:pPr>
        <w:pStyle w:val="Heading2"/>
        <w:rPr>
          <w:lang w:val="en-IN"/>
        </w:rPr>
      </w:pPr>
      <w:r>
        <w:t>8. Result</w:t>
      </w:r>
      <w:r>
        <w:rPr>
          <w:lang w:val="en-IN"/>
        </w:rPr>
        <w:t xml:space="preserve"> </w:t>
      </w:r>
    </w:p>
    <w:p w:rsidR="00D727A4" w:rsidRDefault="00153FD5">
      <w:r>
        <w:t>The program successfully manages library books with Book ID, issuing to students, returning books, and calculating fines for late returns.</w:t>
      </w:r>
    </w:p>
    <w:p w:rsidR="00D727A4" w:rsidRDefault="00153FD5">
      <w:pPr>
        <w:pStyle w:val="Heading2"/>
      </w:pPr>
      <w:r>
        <w:t>9. Conclusion</w:t>
      </w:r>
    </w:p>
    <w:p w:rsidR="00D727A4" w:rsidRDefault="00153FD5">
      <w:r>
        <w:t>This project demonstrates how Python functions, lists, and dictionaries can be used</w:t>
      </w:r>
      <w:r>
        <w:t xml:space="preserve"> to create a practical library management system.</w:t>
      </w:r>
    </w:p>
    <w:sectPr w:rsidR="00D727A4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53FD5" w:rsidRDefault="00153FD5">
      <w:pPr>
        <w:spacing w:line="240" w:lineRule="auto"/>
      </w:pPr>
      <w:r>
        <w:separator/>
      </w:r>
    </w:p>
  </w:endnote>
  <w:endnote w:type="continuationSeparator" w:id="0">
    <w:p w:rsidR="00153FD5" w:rsidRDefault="00153FD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53FD5" w:rsidRDefault="00153FD5">
      <w:pPr>
        <w:spacing w:after="0"/>
      </w:pPr>
      <w:r>
        <w:separator/>
      </w:r>
    </w:p>
  </w:footnote>
  <w:footnote w:type="continuationSeparator" w:id="0">
    <w:p w:rsidR="00153FD5" w:rsidRDefault="00153FD5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153FD5"/>
    <w:rsid w:val="0029639D"/>
    <w:rsid w:val="00326F90"/>
    <w:rsid w:val="006A3001"/>
    <w:rsid w:val="00AA1D8D"/>
    <w:rsid w:val="00B47730"/>
    <w:rsid w:val="00CB0664"/>
    <w:rsid w:val="00D727A4"/>
    <w:rsid w:val="00FC693F"/>
    <w:rsid w:val="631D03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E64E53B"/>
  <w14:defaultImageDpi w14:val="300"/>
  <w15:docId w15:val="{8658A1CE-3DDA-4B80-B2E1-B13FF8CF20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/>
    <w:lsdException w:name="toa heading" w:semiHidden="1" w:unhideWhenUsed="1"/>
    <w:lsdException w:name="List" w:unhideWhenUsed="1"/>
    <w:lsdException w:name="List Bullet" w:unhideWhenUsed="1" w:qFormat="1"/>
    <w:lsdException w:name="List Number" w:unhideWhenUsed="1"/>
    <w:lsdException w:name="List 2" w:unhideWhenUsed="1" w:qFormat="1"/>
    <w:lsdException w:name="List 3" w:unhideWhenUsed="1"/>
    <w:lsdException w:name="List 4" w:semiHidden="1" w:unhideWhenUsed="1"/>
    <w:lsdException w:name="List 5" w:semiHidden="1" w:unhideWhenUsed="1"/>
    <w:lsdException w:name="List Bullet 2" w:unhideWhenUsed="1"/>
    <w:lsdException w:name="List Bullet 3" w:unhideWhenUsed="1"/>
    <w:lsdException w:name="List Bullet 4" w:semiHidden="1" w:unhideWhenUsed="1"/>
    <w:lsdException w:name="List Bullet 5" w:semiHidden="1" w:unhideWhenUsed="1"/>
    <w:lsdException w:name="List Number 2" w:unhideWhenUsed="1"/>
    <w:lsdException w:name="List Number 3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nhideWhenUsed="1"/>
    <w:lsdException w:name="Body Text Indent" w:semiHidden="1" w:unhideWhenUsed="1"/>
    <w:lsdException w:name="List Continue" w:unhideWhenUsed="1"/>
    <w:lsdException w:name="List Continue 2" w:unhideWhenUsed="1"/>
    <w:lsdException w:name="List Continue 3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/>
    <w:lsdException w:name="Body Text 3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99"/>
    <w:unhideWhenUsed/>
    <w:pPr>
      <w:spacing w:after="120"/>
    </w:pPr>
  </w:style>
  <w:style w:type="paragraph" w:styleId="BodyText2">
    <w:name w:val="Body Text 2"/>
    <w:basedOn w:val="Normal"/>
    <w:link w:val="BodyText2Char"/>
    <w:uiPriority w:val="99"/>
    <w:unhideWhenUsed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unhideWhenUsed/>
    <w:pPr>
      <w:spacing w:after="120"/>
    </w:pPr>
    <w:rPr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List">
    <w:name w:val="List"/>
    <w:basedOn w:val="Normal"/>
    <w:uiPriority w:val="99"/>
    <w:unhideWhenUsed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qFormat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qFormat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pPr>
      <w:numPr>
        <w:numId w:val="3"/>
      </w:numPr>
      <w:contextualSpacing/>
    </w:pPr>
  </w:style>
  <w:style w:type="paragraph" w:styleId="ListContinue">
    <w:name w:val="List Continue"/>
    <w:basedOn w:val="Normal"/>
    <w:uiPriority w:val="99"/>
    <w:unhideWhenUsed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pPr>
      <w:spacing w:after="120"/>
      <w:ind w:left="1080"/>
      <w:contextualSpacing/>
    </w:pPr>
  </w:style>
  <w:style w:type="paragraph" w:styleId="ListNumber">
    <w:name w:val="List Number"/>
    <w:basedOn w:val="Normal"/>
    <w:uiPriority w:val="99"/>
    <w:unhideWhenUsed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pPr>
      <w:numPr>
        <w:numId w:val="6"/>
      </w:numPr>
      <w:contextualSpacing/>
    </w:pPr>
  </w:style>
  <w:style w:type="paragraph" w:styleId="MacroText">
    <w:name w:val="macro"/>
    <w:link w:val="MacroTextChar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val="en-US" w:eastAsia="en-US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table" w:styleId="TableGrid">
    <w:name w:val="Table Grid"/>
    <w:basedOn w:val="TableNormal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LightShading">
    <w:name w:val="Light Shading"/>
    <w:basedOn w:val="TableNormal"/>
    <w:uiPriority w:val="60"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Pr>
      <w:color w:val="FFFFFF" w:themeColor="background1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Pr>
      <w:color w:val="FFFFFF" w:themeColor="background1"/>
    </w:rPr>
    <w:tblPr/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Pr>
      <w:color w:val="FFFFFF" w:themeColor="background1"/>
    </w:rPr>
    <w:tblPr/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Pr>
      <w:color w:val="FFFFFF" w:themeColor="background1"/>
    </w:rPr>
    <w:tblPr/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Pr>
      <w:color w:val="FFFFFF" w:themeColor="background1"/>
    </w:rPr>
    <w:tblPr/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Pr>
      <w:color w:val="FFFFFF" w:themeColor="background1"/>
    </w:rPr>
    <w:tblPr/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Pr>
      <w:color w:val="FFFFFF" w:themeColor="background1"/>
    </w:rPr>
    <w:tblPr/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Pr>
      <w:color w:val="000000" w:themeColor="text1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Pr>
      <w:color w:val="000000" w:themeColor="text1"/>
    </w:rPr>
    <w:tblPr/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Pr>
      <w:color w:val="000000" w:themeColor="text1"/>
    </w:rPr>
    <w:tblPr/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Pr>
      <w:color w:val="000000" w:themeColor="text1"/>
    </w:rPr>
    <w:tblPr/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Pr>
      <w:color w:val="000000" w:themeColor="text1"/>
    </w:rPr>
    <w:tblPr/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Pr>
      <w:color w:val="000000" w:themeColor="text1"/>
    </w:rPr>
    <w:tblPr/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Pr>
      <w:color w:val="000000" w:themeColor="text1"/>
    </w:rPr>
    <w:tblPr/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NoSpacing">
    <w:name w:val="No Spacing"/>
    <w:uiPriority w:val="1"/>
    <w:qFormat/>
    <w:rPr>
      <w:sz w:val="22"/>
      <w:szCs w:val="22"/>
      <w:lang w:val="en-US" w:eastAsia="en-US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odyTextChar">
    <w:name w:val="Body Text Char"/>
    <w:basedOn w:val="DefaultParagraphFont"/>
    <w:link w:val="BodyText"/>
    <w:uiPriority w:val="99"/>
  </w:style>
  <w:style w:type="character" w:customStyle="1" w:styleId="BodyText2Char">
    <w:name w:val="Body Text 2 Char"/>
    <w:basedOn w:val="DefaultParagraphFont"/>
    <w:link w:val="BodyText2"/>
    <w:uiPriority w:val="99"/>
  </w:style>
  <w:style w:type="character" w:customStyle="1" w:styleId="BodyText3Char">
    <w:name w:val="Body Text 3 Char"/>
    <w:basedOn w:val="DefaultParagraphFont"/>
    <w:link w:val="BodyText3"/>
    <w:uiPriority w:val="99"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F81BD" w:themeColor="accent1"/>
    </w:rPr>
  </w:style>
  <w:style w:type="character" w:customStyle="1" w:styleId="SubtleEmphasis1">
    <w:name w:val="Subtle Emphasis1"/>
    <w:basedOn w:val="DefaultParagraphFont"/>
    <w:uiPriority w:val="19"/>
    <w:qFormat/>
    <w:rPr>
      <w:i/>
      <w:iCs/>
      <w:color w:val="7F7F7F" w:themeColor="text1" w:themeTint="80"/>
    </w:rPr>
  </w:style>
  <w:style w:type="character" w:customStyle="1" w:styleId="IntenseEmphasis1">
    <w:name w:val="Intense Emphasis1"/>
    <w:basedOn w:val="DefaultParagraphFont"/>
    <w:uiPriority w:val="21"/>
    <w:qFormat/>
    <w:rPr>
      <w:b/>
      <w:bCs/>
      <w:i/>
      <w:iCs/>
      <w:color w:val="4F81BD" w:themeColor="accent1"/>
    </w:rPr>
  </w:style>
  <w:style w:type="character" w:customStyle="1" w:styleId="SubtleReference1">
    <w:name w:val="Subtle Reference1"/>
    <w:basedOn w:val="DefaultParagraphFont"/>
    <w:uiPriority w:val="31"/>
    <w:qFormat/>
    <w:rPr>
      <w:smallCaps/>
      <w:color w:val="C0504D" w:themeColor="accent2"/>
      <w:u w:val="single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BookTitle1">
    <w:name w:val="Book Title1"/>
    <w:basedOn w:val="DefaultParagraphFont"/>
    <w:uiPriority w:val="33"/>
    <w:qFormat/>
    <w:rPr>
      <w:b/>
      <w:bCs/>
      <w:smallCaps/>
      <w:spacing w:val="5"/>
    </w:rPr>
  </w:style>
  <w:style w:type="paragraph" w:customStyle="1" w:styleId="TOCHeading1">
    <w:name w:val="TOC Heading1"/>
    <w:basedOn w:val="Heading1"/>
    <w:next w:val="Normal"/>
    <w:uiPriority w:val="39"/>
    <w:semiHidden/>
    <w:unhideWhenUsed/>
    <w:qFormat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E02D60A-23B9-4379-A59D-64A1F34320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651</Words>
  <Characters>3715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BANU</cp:lastModifiedBy>
  <cp:revision>2</cp:revision>
  <cp:lastPrinted>2026-03-10T12:58:00Z</cp:lastPrinted>
  <dcterms:created xsi:type="dcterms:W3CDTF">2026-03-15T13:27:00Z</dcterms:created>
  <dcterms:modified xsi:type="dcterms:W3CDTF">2026-03-15T13:27:00Z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B7297C6E78B8438989C6BCDD060ED29A_12</vt:lpwstr>
  </property>
</Properties>
</file>